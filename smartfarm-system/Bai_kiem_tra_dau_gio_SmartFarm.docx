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b/>
          <w:bCs/>
          <w:sz w:val="32"/>
          <w:szCs w:val="32"/>
        </w:rPr>
      </w:pPr>
      <w:r>
        <w:rPr>
          <w:b/>
          <w:bCs/>
          <w:sz w:val="32"/>
          <w:szCs w:val="32"/>
          <w:rtl w:val="0"/>
        </w:rPr>
        <w:t>Hệ Thống Giám Sát Trạm Cảm Biến Nông Trại (SmartFarm Monitor)</w:t>
      </w:r>
    </w:p>
    <w:p w14:paraId="00000002">
      <w:pPr>
        <w:pStyle w:val="3"/>
        <w:shd w:val="clear" w:fill="FFFFFF"/>
        <w:spacing w:after="80" w:line="360" w:lineRule="auto"/>
        <w:rPr>
          <w:sz w:val="28"/>
          <w:szCs w:val="28"/>
        </w:rPr>
      </w:pPr>
      <w:r>
        <w:rPr>
          <w:sz w:val="28"/>
          <w:szCs w:val="28"/>
          <w:rtl w:val="0"/>
        </w:rPr>
        <w:t>1. Mục tiêu</w:t>
      </w:r>
    </w:p>
    <w:p w14:paraId="00000003">
      <w:pPr>
        <w:numPr>
          <w:ilvl w:val="0"/>
          <w:numId w:val="1"/>
        </w:numPr>
        <w:shd w:val="clear" w:fill="FFFFFF"/>
        <w:spacing w:after="0" w:line="360" w:lineRule="auto"/>
        <w:ind w:left="720" w:hanging="360"/>
        <w:rPr>
          <w:sz w:val="28"/>
          <w:szCs w:val="28"/>
        </w:rPr>
      </w:pPr>
      <w:r>
        <w:rPr>
          <w:sz w:val="28"/>
          <w:szCs w:val="28"/>
          <w:rtl w:val="0"/>
        </w:rPr>
        <w:t>Vận dụng mô hình IPO và tư duy DIKW để phân tích bài toán xử lý thông tin.</w:t>
      </w:r>
    </w:p>
    <w:p w14:paraId="00000004">
      <w:pPr>
        <w:numPr>
          <w:ilvl w:val="0"/>
          <w:numId w:val="1"/>
        </w:numPr>
        <w:shd w:val="clear" w:fill="FFFFFF"/>
        <w:spacing w:after="0" w:line="360" w:lineRule="auto"/>
        <w:ind w:left="720" w:hanging="360"/>
        <w:rPr>
          <w:sz w:val="28"/>
          <w:szCs w:val="28"/>
        </w:rPr>
      </w:pPr>
      <w:r>
        <w:rPr>
          <w:sz w:val="28"/>
          <w:szCs w:val="28"/>
          <w:rtl w:val="0"/>
        </w:rPr>
        <w:t>Thực hiện thành thạo lệnh PowerShell: tạo cây thư mục, đường dẫn tương đối và file ẩn.</w:t>
      </w:r>
    </w:p>
    <w:p w14:paraId="00000005">
      <w:pPr>
        <w:numPr>
          <w:ilvl w:val="0"/>
          <w:numId w:val="1"/>
        </w:numPr>
        <w:shd w:val="clear" w:fill="FFFFFF"/>
        <w:spacing w:after="0" w:line="360" w:lineRule="auto"/>
        <w:ind w:left="720" w:hanging="360"/>
        <w:rPr>
          <w:sz w:val="28"/>
          <w:szCs w:val="28"/>
        </w:rPr>
      </w:pPr>
      <w:r>
        <w:rPr>
          <w:sz w:val="28"/>
          <w:szCs w:val="28"/>
          <w:rtl w:val="0"/>
        </w:rPr>
        <w:t>Viết PowerShell Script kết hợp Pipeline (|), Select-String và toán tử &gt;&gt; để lọc file log tự động.</w:t>
      </w:r>
    </w:p>
    <w:p w14:paraId="00000006">
      <w:pPr>
        <w:numPr>
          <w:ilvl w:val="0"/>
          <w:numId w:val="1"/>
        </w:numPr>
        <w:shd w:val="clear" w:fill="FFFFFF"/>
        <w:spacing w:after="240" w:line="360" w:lineRule="auto"/>
        <w:ind w:left="720" w:hanging="360"/>
        <w:rPr>
          <w:sz w:val="28"/>
          <w:szCs w:val="28"/>
        </w:rPr>
      </w:pPr>
      <w:r>
        <w:rPr>
          <w:sz w:val="28"/>
          <w:szCs w:val="28"/>
          <w:rtl w:val="0"/>
        </w:rPr>
        <w:t>Soạn tài liệu README.md bằng Markdown và đối soát dữ liệu Excel bằng hàm TRIM, VLOOKUP.</w:t>
      </w:r>
    </w:p>
    <w:p w14:paraId="00000007">
      <w:pPr>
        <w:pStyle w:val="3"/>
        <w:shd w:val="clear" w:fill="FFFFFF"/>
        <w:spacing w:after="80" w:line="360" w:lineRule="auto"/>
        <w:rPr>
          <w:sz w:val="28"/>
          <w:szCs w:val="28"/>
        </w:rPr>
      </w:pPr>
      <w:r>
        <w:rPr>
          <w:sz w:val="28"/>
          <w:szCs w:val="28"/>
          <w:rtl w:val="0"/>
        </w:rPr>
        <w:t>2. Mô tả</w:t>
      </w:r>
    </w:p>
    <w:p w14:paraId="00000008">
      <w:pPr>
        <w:shd w:val="clear" w:fill="FFFFFF"/>
        <w:spacing w:after="240" w:line="360" w:lineRule="auto"/>
        <w:rPr>
          <w:sz w:val="28"/>
          <w:szCs w:val="28"/>
        </w:rPr>
      </w:pPr>
      <w:r>
        <w:rPr>
          <w:sz w:val="28"/>
          <w:szCs w:val="28"/>
          <w:rtl w:val="0"/>
        </w:rPr>
        <w:t>Bạn là kỹ sư hạ tầng tại startup nông nghiệp thông minh SmartFarm. Mỗi ngày hệ thống máy chủ sinh ra rất nhiều dòng nhật ký (log) và công ty cần quản lý danh sách thiết bị của các trạm cảm biến ngoài trang trại. Hãy hoàn thành 4 chức năng dưới đây để dựng hệ thống quản trị theo cấu trúc sau:</w:t>
      </w:r>
    </w:p>
    <w:p w14:paraId="00000009">
      <w:pPr>
        <w:spacing w:after="240" w:line="360" w:lineRule="auto"/>
        <w:jc w:val="center"/>
        <w:rPr>
          <w:sz w:val="28"/>
          <w:szCs w:val="28"/>
        </w:rPr>
      </w:pPr>
      <w:r>
        <w:drawing>
          <wp:inline distT="114300" distB="114300" distL="114300" distR="114300">
            <wp:extent cx="4480560" cy="247586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7"/>
                    <a:srcRect/>
                    <a:stretch>
                      <a:fillRect/>
                    </a:stretch>
                  </pic:blipFill>
                  <pic:spPr>
                    <a:xfrm>
                      <a:off x="0" y="0"/>
                      <a:ext cx="4480560" cy="2476098"/>
                    </a:xfrm>
                    <a:prstGeom prst="rect">
                      <a:avLst/>
                    </a:prstGeom>
                  </pic:spPr>
                </pic:pic>
              </a:graphicData>
            </a:graphic>
          </wp:inline>
        </w:drawing>
      </w:r>
    </w:p>
    <w:p w14:paraId="0000000A">
      <w:pPr>
        <w:pStyle w:val="4"/>
        <w:shd w:val="clear" w:fill="FFFFFF"/>
        <w:spacing w:after="80" w:line="360" w:lineRule="auto"/>
        <w:rPr>
          <w:sz w:val="28"/>
          <w:szCs w:val="28"/>
        </w:rPr>
      </w:pPr>
      <w:r>
        <w:rPr>
          <w:sz w:val="28"/>
          <w:szCs w:val="28"/>
          <w:rtl w:val="0"/>
        </w:rPr>
        <w:t>Dữ liệu cho sẵn</w:t>
      </w:r>
    </w:p>
    <w:p w14:paraId="0000000B">
      <w:pPr>
        <w:shd w:val="clear" w:fill="FFFFFF"/>
        <w:spacing w:after="240" w:line="360" w:lineRule="auto"/>
        <w:rPr>
          <w:sz w:val="28"/>
          <w:szCs w:val="28"/>
        </w:rPr>
      </w:pPr>
      <w:r>
        <w:rPr>
          <w:sz w:val="28"/>
          <w:szCs w:val="28"/>
          <w:rtl w:val="0"/>
        </w:rPr>
        <w:t xml:space="preserve">Giảng viên cung cấp 2 file: </w:t>
      </w:r>
      <w:r>
        <w:rPr>
          <w:b/>
          <w:bCs/>
          <w:sz w:val="28"/>
          <w:szCs w:val="28"/>
          <w:rtl w:val="0"/>
        </w:rPr>
        <w:t>log-he-thong.log</w:t>
      </w:r>
      <w:r>
        <w:rPr>
          <w:sz w:val="28"/>
          <w:szCs w:val="28"/>
          <w:rtl w:val="0"/>
        </w:rPr>
        <w:t xml:space="preserve"> (nhật ký máy chủ, mỗi dòng có dạng ngày giờ [MỨC ĐỘ] thiết bị nội dung, các mức: INFO, WARNING, ERROR, CRITICAL) và </w:t>
      </w:r>
      <w:r>
        <w:rPr>
          <w:b/>
          <w:bCs/>
          <w:sz w:val="28"/>
          <w:szCs w:val="28"/>
          <w:rtl w:val="0"/>
        </w:rPr>
        <w:t>quan-ly-thiet-bi.xlsx</w:t>
      </w:r>
      <w:r>
        <w:rPr>
          <w:sz w:val="28"/>
          <w:szCs w:val="28"/>
          <w:rtl w:val="0"/>
        </w:rPr>
        <w:t xml:space="preserve"> (gồm 2 sheet: danh-muc-linh-kien với các field ma_linh_kien (khóa chính), ten_thiet_bi, don_gia, loai_storage; và trang-thai-tram với các field ma_tram, ma_linh_kien (khóa ngoại), dung_luong_ram, ngay_lap_dat).</w:t>
      </w:r>
    </w:p>
    <w:p w14:paraId="0000000C">
      <w:pPr>
        <w:pStyle w:val="4"/>
        <w:shd w:val="clear" w:fill="FFFFFF"/>
        <w:spacing w:after="80" w:line="360" w:lineRule="auto"/>
        <w:rPr>
          <w:sz w:val="28"/>
          <w:szCs w:val="28"/>
        </w:rPr>
      </w:pPr>
      <w:r>
        <w:rPr>
          <w:sz w:val="28"/>
          <w:szCs w:val="28"/>
          <w:rtl w:val="0"/>
        </w:rPr>
        <w:t>Luồng chức năng</w:t>
      </w:r>
    </w:p>
    <w:p w14:paraId="0000000D">
      <w:pPr>
        <w:shd w:val="clear" w:fill="FFFFFF"/>
        <w:spacing w:after="240" w:line="360" w:lineRule="auto"/>
        <w:rPr>
          <w:sz w:val="28"/>
          <w:szCs w:val="28"/>
        </w:rPr>
      </w:pPr>
      <w:r>
        <w:rPr>
          <w:sz w:val="28"/>
          <w:szCs w:val="28"/>
          <w:rtl w:val="0"/>
        </w:rPr>
        <w:t xml:space="preserve">Toàn bộ dự án nằm trong thư mục gốc </w:t>
      </w:r>
      <w:r>
        <w:rPr>
          <w:b/>
          <w:bCs/>
          <w:sz w:val="28"/>
          <w:szCs w:val="28"/>
          <w:rtl w:val="0"/>
        </w:rPr>
        <w:t>smartfarm-system</w:t>
      </w:r>
      <w:r>
        <w:rPr>
          <w:sz w:val="28"/>
          <w:szCs w:val="28"/>
          <w:rtl w:val="0"/>
        </w:rPr>
        <w:t xml:space="preserve"> (kebab-case, không dấu, không khoảng trắng).</w:t>
      </w:r>
    </w:p>
    <w:p w14:paraId="0000000E">
      <w:pPr>
        <w:numPr>
          <w:ilvl w:val="0"/>
          <w:numId w:val="2"/>
        </w:numPr>
        <w:shd w:val="clear" w:fill="FFFFFF"/>
        <w:spacing w:after="0" w:line="360" w:lineRule="auto"/>
        <w:ind w:left="720" w:hanging="360"/>
        <w:rPr>
          <w:rFonts w:ascii="Times New Roman" w:hAnsi="Times New Roman" w:eastAsia="Times New Roman" w:cs="Times New Roman"/>
          <w:sz w:val="28"/>
          <w:szCs w:val="28"/>
        </w:rPr>
      </w:pPr>
      <w:r>
        <w:rPr>
          <w:b/>
          <w:bCs/>
          <w:sz w:val="28"/>
          <w:szCs w:val="28"/>
          <w:rtl w:val="0"/>
        </w:rPr>
        <w:t>[Chức năng 1] Khởi tạo “căn cứ số” (Terminal):</w:t>
      </w:r>
    </w:p>
    <w:p w14:paraId="05B14D98">
      <w:pPr>
        <w:numPr>
          <w:ilvl w:val="1"/>
          <w:numId w:val="2"/>
        </w:numPr>
        <w:shd w:val="clear" w:fill="FFFFFF"/>
        <w:spacing w:after="0" w:line="360" w:lineRule="auto"/>
        <w:ind w:left="1440" w:hanging="360"/>
        <w:rPr>
          <w:sz w:val="28"/>
          <w:szCs w:val="28"/>
        </w:rPr>
      </w:pPr>
      <w:r>
        <w:rPr>
          <w:sz w:val="28"/>
          <w:szCs w:val="28"/>
          <w:rtl w:val="0"/>
        </w:rPr>
        <w:t xml:space="preserve">Dùng </w:t>
      </w:r>
      <w:r>
        <w:rPr>
          <w:b/>
          <w:bCs/>
          <w:sz w:val="28"/>
          <w:szCs w:val="28"/>
          <w:rtl w:val="0"/>
        </w:rPr>
        <w:t>01 dòng lệnh duy nhất</w:t>
      </w:r>
      <w:r>
        <w:rPr>
          <w:sz w:val="28"/>
          <w:szCs w:val="28"/>
          <w:rtl w:val="0"/>
        </w:rPr>
        <w:t xml:space="preserve"> trong PowerShell để tạo thư mục gốc smartfarm-system cùng 4 thư mục con: docs, scripts, data, backup (đúng như hình).</w:t>
      </w:r>
      <w:r>
        <w:rPr>
          <w:rFonts w:hint="default"/>
          <w:sz w:val="28"/>
          <w:szCs w:val="28"/>
          <w:rtl w:val="0"/>
          <w:lang w:val="en-US"/>
        </w:rPr>
        <w:t xml:space="preserve">  </w:t>
      </w:r>
    </w:p>
    <w:p w14:paraId="0000000F">
      <w:pPr>
        <w:numPr>
          <w:numId w:val="0"/>
        </w:numPr>
        <w:shd w:val="clear" w:fill="FFFFFF"/>
        <w:spacing w:after="0" w:line="360" w:lineRule="auto"/>
        <w:rPr>
          <w:sz w:val="28"/>
          <w:szCs w:val="28"/>
        </w:rPr>
      </w:pPr>
      <w:r>
        <w:rPr>
          <w:rFonts w:hint="default"/>
          <w:sz w:val="28"/>
          <w:szCs w:val="28"/>
          <w:rtl w:val="0"/>
          <w:lang w:val="en-US"/>
        </w:rPr>
        <w:t>mkdir smartfarm-system/docs, smartfarm-system/script, smartfarm-system/data, smartfarm-system/backup</w:t>
      </w:r>
    </w:p>
    <w:p w14:paraId="00000010">
      <w:pPr>
        <w:numPr>
          <w:ilvl w:val="1"/>
          <w:numId w:val="2"/>
        </w:numPr>
        <w:shd w:val="clear" w:fill="FFFFFF"/>
        <w:spacing w:after="0" w:line="360" w:lineRule="auto"/>
        <w:ind w:left="1440" w:hanging="360"/>
        <w:rPr>
          <w:sz w:val="28"/>
          <w:szCs w:val="28"/>
        </w:rPr>
      </w:pPr>
      <w:r>
        <w:rPr>
          <w:sz w:val="28"/>
          <w:szCs w:val="28"/>
          <w:rtl w:val="0"/>
        </w:rPr>
        <w:t xml:space="preserve">Đứng trong thư mục data/, dùng </w:t>
      </w:r>
      <w:r>
        <w:rPr>
          <w:b/>
          <w:bCs/>
          <w:sz w:val="28"/>
          <w:szCs w:val="28"/>
          <w:rtl w:val="0"/>
        </w:rPr>
        <w:t>đường dẫn tương đối</w:t>
      </w:r>
      <w:r>
        <w:rPr>
          <w:sz w:val="28"/>
          <w:szCs w:val="28"/>
          <w:rtl w:val="0"/>
        </w:rPr>
        <w:t xml:space="preserve"> (..) để tạo file cấu hình .env ở thư mục gốc với nội dung giả định DB_PASSWORD=demo_123456</w:t>
      </w:r>
    </w:p>
    <w:p w14:paraId="495E3271">
      <w:pPr>
        <w:numPr>
          <w:numId w:val="0"/>
        </w:numPr>
        <w:shd w:val="clear" w:fill="FFFFFF"/>
        <w:spacing w:after="0" w:line="360" w:lineRule="auto"/>
        <w:rPr>
          <w:rFonts w:hint="default"/>
          <w:sz w:val="28"/>
          <w:szCs w:val="28"/>
          <w:rtl w:val="0"/>
          <w:lang w:val="en-US"/>
        </w:rPr>
      </w:pPr>
      <w:r>
        <w:rPr>
          <w:rFonts w:hint="default"/>
          <w:sz w:val="28"/>
          <w:szCs w:val="28"/>
          <w:rtl w:val="0"/>
          <w:lang w:val="en-US"/>
        </w:rPr>
        <w:t>Cd ..</w:t>
      </w:r>
    </w:p>
    <w:p w14:paraId="5968A361">
      <w:pPr>
        <w:numPr>
          <w:numId w:val="0"/>
        </w:numPr>
        <w:shd w:val="clear" w:fill="FFFFFF"/>
        <w:spacing w:after="0" w:line="360" w:lineRule="auto"/>
        <w:rPr>
          <w:rFonts w:hint="default"/>
          <w:sz w:val="28"/>
          <w:szCs w:val="28"/>
          <w:rtl w:val="0"/>
          <w:lang w:val="en-US"/>
        </w:rPr>
      </w:pPr>
      <w:r>
        <w:rPr>
          <w:rFonts w:hint="default"/>
          <w:sz w:val="28"/>
          <w:szCs w:val="28"/>
          <w:rtl w:val="0"/>
          <w:lang w:val="en-US"/>
        </w:rPr>
        <w:t>"DB_PASSWORD=demo_123456" &gt; .env</w:t>
      </w:r>
    </w:p>
    <w:p w14:paraId="00000011">
      <w:pPr>
        <w:numPr>
          <w:ilvl w:val="0"/>
          <w:numId w:val="2"/>
        </w:numPr>
        <w:shd w:val="clear" w:fill="FFFFFF"/>
        <w:spacing w:after="0" w:line="360" w:lineRule="auto"/>
        <w:ind w:left="720" w:hanging="360"/>
        <w:rPr>
          <w:rFonts w:ascii="Times New Roman" w:hAnsi="Times New Roman" w:eastAsia="Times New Roman" w:cs="Times New Roman"/>
          <w:sz w:val="28"/>
          <w:szCs w:val="28"/>
        </w:rPr>
      </w:pPr>
      <w:r>
        <w:rPr>
          <w:b/>
          <w:bCs/>
          <w:sz w:val="28"/>
          <w:szCs w:val="28"/>
          <w:rtl w:val="0"/>
        </w:rPr>
        <w:t>[Chức năng 2] Robot lọc log tự động (auto_report.ps1):</w:t>
      </w:r>
    </w:p>
    <w:p w14:paraId="00000012">
      <w:pPr>
        <w:numPr>
          <w:ilvl w:val="1"/>
          <w:numId w:val="2"/>
        </w:numPr>
        <w:shd w:val="clear" w:fill="FFFFFF"/>
        <w:spacing w:after="0" w:line="360" w:lineRule="auto"/>
        <w:ind w:left="1440" w:hanging="360"/>
        <w:rPr>
          <w:sz w:val="28"/>
          <w:szCs w:val="28"/>
        </w:rPr>
      </w:pPr>
      <w:r>
        <w:rPr>
          <w:sz w:val="28"/>
          <w:szCs w:val="28"/>
          <w:rtl w:val="0"/>
        </w:rPr>
        <w:t>Tạo file auto_report.ps1 trong scripts/, chạy từ thư mục này (.\auto_report.ps1) và dùng đường dẫn tương đối. Nếu bị chặn bởi ExecutionPolicy, chạy bằng powershell -ExecutionPolicy Bypass -File .\auto_report.ps1.</w:t>
      </w:r>
    </w:p>
    <w:p w14:paraId="2324F9EF">
      <w:pPr>
        <w:numPr>
          <w:numId w:val="0"/>
        </w:numPr>
        <w:shd w:val="clear" w:fill="FFFFFF"/>
        <w:spacing w:after="0" w:line="360" w:lineRule="auto"/>
        <w:rPr>
          <w:sz w:val="28"/>
          <w:szCs w:val="28"/>
        </w:rPr>
      </w:pPr>
      <w:r>
        <w:rPr>
          <w:rFonts w:hint="default"/>
          <w:sz w:val="28"/>
          <w:szCs w:val="28"/>
        </w:rPr>
        <w:t>ni .\script\auto_report.ps1</w:t>
      </w:r>
    </w:p>
    <w:p w14:paraId="00000013">
      <w:pPr>
        <w:numPr>
          <w:ilvl w:val="1"/>
          <w:numId w:val="2"/>
        </w:numPr>
        <w:shd w:val="clear" w:fill="FFFFFF"/>
        <w:spacing w:after="0" w:line="360" w:lineRule="auto"/>
        <w:ind w:left="1440" w:hanging="360"/>
        <w:rPr>
          <w:sz w:val="28"/>
          <w:szCs w:val="28"/>
        </w:rPr>
      </w:pPr>
      <w:r>
        <w:rPr>
          <w:sz w:val="28"/>
          <w:szCs w:val="28"/>
          <w:rtl w:val="0"/>
        </w:rPr>
        <w:t>Dùng Write-Output (hoặc echo) tạo tiêu đề báo cáo (tên báo cáo, ngày giờ lấy bằng Get-Date) và ghi vào backup/bao-cao-su-co.txt.</w:t>
      </w:r>
    </w:p>
    <w:p w14:paraId="38F9A345">
      <w:pPr>
        <w:numPr>
          <w:numId w:val="0"/>
        </w:numPr>
        <w:shd w:val="clear" w:fill="FFFFFF"/>
        <w:spacing w:after="0" w:line="360" w:lineRule="auto"/>
        <w:rPr>
          <w:sz w:val="28"/>
          <w:szCs w:val="28"/>
        </w:rPr>
      </w:pPr>
      <w:r>
        <w:rPr>
          <w:rFonts w:hint="default"/>
          <w:sz w:val="28"/>
          <w:szCs w:val="28"/>
        </w:rPr>
        <w:t xml:space="preserve">echo </w:t>
      </w:r>
      <w:r>
        <w:rPr>
          <w:rFonts w:hint="default"/>
          <w:sz w:val="28"/>
          <w:szCs w:val="28"/>
          <w:lang w:val="en-US"/>
        </w:rPr>
        <w:t>BAO CAO SU CO</w:t>
      </w:r>
      <w:r>
        <w:rPr>
          <w:rFonts w:hint="default"/>
          <w:sz w:val="28"/>
          <w:szCs w:val="28"/>
        </w:rPr>
        <w:t xml:space="preserve"> &gt; .\backup\bao-cao-su-co.txt; Get-Date &gt;&gt; .\backup\bao-cao-su-co.txt</w:t>
      </w:r>
    </w:p>
    <w:p w14:paraId="00000014">
      <w:pPr>
        <w:numPr>
          <w:ilvl w:val="1"/>
          <w:numId w:val="2"/>
        </w:numPr>
        <w:shd w:val="clear" w:fill="FFFFFF"/>
        <w:spacing w:after="0" w:line="360" w:lineRule="auto"/>
        <w:ind w:left="1440" w:hanging="360"/>
        <w:rPr>
          <w:sz w:val="28"/>
          <w:szCs w:val="28"/>
        </w:rPr>
      </w:pPr>
      <w:r>
        <w:rPr>
          <w:sz w:val="28"/>
          <w:szCs w:val="28"/>
          <w:rtl w:val="0"/>
        </w:rPr>
        <w:t xml:space="preserve">Dùng </w:t>
      </w:r>
      <w:r>
        <w:rPr>
          <w:b/>
          <w:bCs/>
          <w:sz w:val="28"/>
          <w:szCs w:val="28"/>
          <w:rtl w:val="0"/>
        </w:rPr>
        <w:t>Pipeline (|)</w:t>
      </w:r>
      <w:r>
        <w:rPr>
          <w:sz w:val="28"/>
          <w:szCs w:val="28"/>
          <w:rtl w:val="0"/>
        </w:rPr>
        <w:t xml:space="preserve"> kết hợp Get-Content và Select-String lọc các dòng chứa “CRITICAL” hoặc “ERROR” từ log-he-thong.log, chèn nối bằng toán tử &gt;&gt; vào bao-cao-su-co.txt.</w:t>
      </w:r>
    </w:p>
    <w:p w14:paraId="71D9F44B">
      <w:pPr>
        <w:numPr>
          <w:numId w:val="0"/>
        </w:numPr>
        <w:shd w:val="clear" w:fill="FFFFFF"/>
        <w:spacing w:after="0" w:line="360" w:lineRule="auto"/>
        <w:rPr>
          <w:sz w:val="28"/>
          <w:szCs w:val="28"/>
        </w:rPr>
      </w:pPr>
      <w:r>
        <w:rPr>
          <w:rFonts w:hint="default"/>
          <w:sz w:val="28"/>
          <w:szCs w:val="28"/>
        </w:rPr>
        <w:t>gc .\log-he-thong.log | sls "CRITICAL", "ERROR" &gt;&gt; .\backup\bao-cao-su-co.txt</w:t>
      </w:r>
    </w:p>
    <w:p w14:paraId="00000015">
      <w:pPr>
        <w:numPr>
          <w:ilvl w:val="1"/>
          <w:numId w:val="2"/>
        </w:numPr>
        <w:shd w:val="clear" w:fill="FFFFFF"/>
        <w:spacing w:after="0" w:line="360" w:lineRule="auto"/>
        <w:ind w:left="1440" w:hanging="360"/>
        <w:rPr>
          <w:sz w:val="28"/>
          <w:szCs w:val="28"/>
        </w:rPr>
      </w:pPr>
      <w:r>
        <w:rPr>
          <w:sz w:val="28"/>
          <w:szCs w:val="28"/>
          <w:rtl w:val="0"/>
        </w:rPr>
        <w:t>Dùng thêm Pipeline để đếm số dòng lỗi và ghi dưới dòng “TONG SO SU CO:”. Nội dung Write-Output viết không dấu để tránh lỗi font.</w:t>
      </w:r>
    </w:p>
    <w:p w14:paraId="051B50BA">
      <w:pPr>
        <w:numPr>
          <w:numId w:val="0"/>
        </w:numPr>
        <w:shd w:val="clear" w:fill="FFFFFF"/>
        <w:spacing w:after="0" w:line="360" w:lineRule="auto"/>
        <w:rPr>
          <w:rFonts w:hint="default"/>
          <w:sz w:val="28"/>
          <w:szCs w:val="28"/>
        </w:rPr>
      </w:pPr>
      <w:r>
        <w:rPr>
          <w:rFonts w:hint="default"/>
          <w:sz w:val="28"/>
          <w:szCs w:val="28"/>
        </w:rPr>
        <w:t>"TONG SO SU CO:" &gt;&gt; .\backup\bao-cao-su-co.txt</w:t>
      </w:r>
    </w:p>
    <w:p w14:paraId="5F263F6D">
      <w:pPr>
        <w:numPr>
          <w:numId w:val="0"/>
        </w:numPr>
        <w:shd w:val="clear" w:fill="FFFFFF"/>
        <w:spacing w:after="0" w:line="360" w:lineRule="auto"/>
        <w:rPr>
          <w:rFonts w:hint="default"/>
          <w:sz w:val="28"/>
          <w:szCs w:val="28"/>
        </w:rPr>
      </w:pPr>
      <w:r>
        <w:rPr>
          <w:rFonts w:hint="default"/>
          <w:sz w:val="28"/>
          <w:szCs w:val="28"/>
        </w:rPr>
        <w:t>(gc .\log-he-thong.log | sls "CRITICAL", "ERROR").count &gt;&gt; .\backup\bao-cao-su-co.txt</w:t>
      </w:r>
    </w:p>
    <w:p w14:paraId="00000016">
      <w:pPr>
        <w:spacing w:after="240" w:line="360" w:lineRule="auto"/>
        <w:jc w:val="center"/>
      </w:pPr>
      <w:r>
        <w:drawing>
          <wp:inline distT="114300" distB="114300" distL="114300" distR="114300">
            <wp:extent cx="4754880" cy="298513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8"/>
                    <a:srcRect/>
                    <a:stretch>
                      <a:fillRect/>
                    </a:stretch>
                  </pic:blipFill>
                  <pic:spPr>
                    <a:xfrm>
                      <a:off x="0" y="0"/>
                      <a:ext cx="4754880" cy="2985622"/>
                    </a:xfrm>
                    <a:prstGeom prst="rect">
                      <a:avLst/>
                    </a:prstGeom>
                  </pic:spPr>
                </pic:pic>
              </a:graphicData>
            </a:graphic>
          </wp:inline>
        </w:drawing>
      </w:r>
    </w:p>
    <w:p w14:paraId="00000017">
      <w:pPr>
        <w:numPr>
          <w:ilvl w:val="0"/>
          <w:numId w:val="2"/>
        </w:numPr>
        <w:shd w:val="clear" w:fill="FFFFFF"/>
        <w:spacing w:after="0" w:line="360" w:lineRule="auto"/>
        <w:ind w:left="720" w:hanging="360"/>
        <w:rPr>
          <w:rFonts w:ascii="Times New Roman" w:hAnsi="Times New Roman" w:eastAsia="Times New Roman" w:cs="Times New Roman"/>
          <w:sz w:val="28"/>
          <w:szCs w:val="28"/>
        </w:rPr>
      </w:pPr>
      <w:r>
        <w:rPr>
          <w:b/>
          <w:bCs/>
          <w:sz w:val="28"/>
          <w:szCs w:val="28"/>
          <w:rtl w:val="0"/>
        </w:rPr>
        <w:t>[Chức năng 3] Đối soát tài nguyên (Excel):</w:t>
      </w:r>
    </w:p>
    <w:p w14:paraId="00000018">
      <w:pPr>
        <w:numPr>
          <w:ilvl w:val="1"/>
          <w:numId w:val="2"/>
        </w:numPr>
        <w:shd w:val="clear" w:fill="FFFFFF"/>
        <w:spacing w:after="0" w:line="360" w:lineRule="auto"/>
        <w:ind w:left="1440" w:hanging="360"/>
        <w:rPr>
          <w:sz w:val="28"/>
          <w:szCs w:val="28"/>
        </w:rPr>
      </w:pPr>
      <w:r>
        <w:rPr>
          <w:sz w:val="28"/>
          <w:szCs w:val="28"/>
          <w:rtl w:val="0"/>
        </w:rPr>
        <w:t xml:space="preserve">Ở sheet trang-thai-tram, thêm cột ma_linh_kien_sach dùng hàm </w:t>
      </w:r>
      <w:r>
        <w:rPr>
          <w:b/>
          <w:bCs/>
          <w:sz w:val="28"/>
          <w:szCs w:val="28"/>
          <w:rtl w:val="0"/>
        </w:rPr>
        <w:t>TRIM</w:t>
      </w:r>
      <w:r>
        <w:rPr>
          <w:sz w:val="28"/>
          <w:szCs w:val="28"/>
          <w:rtl w:val="0"/>
        </w:rPr>
        <w:t xml:space="preserve"> để làm sạch mã linh kiện có khoảng trắng thừa (dấu · trong hình minh họa thể hiện khoảng trắng).</w:t>
      </w:r>
    </w:p>
    <w:p w14:paraId="1E350CA1">
      <w:pPr>
        <w:numPr>
          <w:numId w:val="0"/>
        </w:numPr>
        <w:shd w:val="clear" w:fill="FFFFFF"/>
        <w:spacing w:after="0" w:line="360" w:lineRule="auto"/>
        <w:rPr>
          <w:rFonts w:hint="default"/>
          <w:sz w:val="28"/>
          <w:szCs w:val="28"/>
          <w:lang w:val="en-US"/>
        </w:rPr>
      </w:pPr>
      <w:r>
        <w:rPr>
          <w:rFonts w:hint="default"/>
          <w:sz w:val="28"/>
          <w:szCs w:val="28"/>
          <w:rtl w:val="0"/>
          <w:lang w:val="en-US"/>
        </w:rPr>
        <w:t>=TRIM(B2)</w:t>
      </w:r>
    </w:p>
    <w:p w14:paraId="00000019">
      <w:pPr>
        <w:numPr>
          <w:ilvl w:val="1"/>
          <w:numId w:val="2"/>
        </w:numPr>
        <w:shd w:val="clear" w:fill="FFFFFF"/>
        <w:spacing w:after="0" w:line="360" w:lineRule="auto"/>
        <w:ind w:left="1440" w:hanging="360"/>
        <w:rPr>
          <w:sz w:val="28"/>
          <w:szCs w:val="28"/>
        </w:rPr>
      </w:pPr>
      <w:r>
        <w:rPr>
          <w:sz w:val="28"/>
          <w:szCs w:val="28"/>
          <w:rtl w:val="0"/>
        </w:rPr>
        <w:t xml:space="preserve">Thêm cột ten_thiet_bi dùng hàm </w:t>
      </w:r>
      <w:r>
        <w:rPr>
          <w:b/>
          <w:bCs/>
          <w:sz w:val="28"/>
          <w:szCs w:val="28"/>
          <w:rtl w:val="0"/>
        </w:rPr>
        <w:t>VLOOKUP</w:t>
      </w:r>
      <w:r>
        <w:rPr>
          <w:sz w:val="28"/>
          <w:szCs w:val="28"/>
          <w:rtl w:val="0"/>
        </w:rPr>
        <w:t xml:space="preserve"> với tham số </w:t>
      </w:r>
      <w:r>
        <w:rPr>
          <w:b/>
          <w:bCs/>
          <w:sz w:val="28"/>
          <w:szCs w:val="28"/>
          <w:rtl w:val="0"/>
        </w:rPr>
        <w:t>FALSE</w:t>
      </w:r>
      <w:r>
        <w:rPr>
          <w:sz w:val="28"/>
          <w:szCs w:val="28"/>
          <w:rtl w:val="0"/>
        </w:rPr>
        <w:t xml:space="preserve"> và khóa vùng tra cứu bằng ký hiệu </w:t>
      </w:r>
      <w:r>
        <w:rPr>
          <w:b/>
          <w:bCs/>
          <w:sz w:val="28"/>
          <w:szCs w:val="28"/>
          <w:rtl w:val="0"/>
        </w:rPr>
        <w:t>$</w:t>
      </w:r>
      <w:r>
        <w:rPr>
          <w:sz w:val="28"/>
          <w:szCs w:val="28"/>
          <w:rtl w:val="0"/>
        </w:rPr>
        <w:t>, tra từ sheet danh-muc-linh-kien theo cột ma_linh_kien_sach (tên sheet có dấu gạch ngang nên đặt trong dấu nháy đơn).</w:t>
      </w:r>
    </w:p>
    <w:p w14:paraId="48D31DD4">
      <w:pPr>
        <w:numPr>
          <w:numId w:val="0"/>
        </w:numPr>
        <w:shd w:val="clear" w:fill="FFFFFF"/>
        <w:spacing w:after="0" w:line="360" w:lineRule="auto"/>
        <w:rPr>
          <w:sz w:val="28"/>
          <w:szCs w:val="28"/>
        </w:rPr>
      </w:pPr>
      <w:r>
        <w:rPr>
          <w:rFonts w:hint="default"/>
          <w:sz w:val="28"/>
          <w:szCs w:val="28"/>
        </w:rPr>
        <w:t>=VLOOKUP(B2,'danh-muc-linh-kien'!$A$1:$D$7,2,FALSE)</w:t>
      </w:r>
    </w:p>
    <w:p w14:paraId="0000001A">
      <w:pPr>
        <w:numPr>
          <w:ilvl w:val="1"/>
          <w:numId w:val="2"/>
        </w:numPr>
        <w:shd w:val="clear" w:fill="FFFFFF"/>
        <w:spacing w:after="240" w:line="360" w:lineRule="auto"/>
        <w:ind w:left="1440" w:hanging="360"/>
        <w:rPr>
          <w:sz w:val="28"/>
          <w:szCs w:val="28"/>
        </w:rPr>
      </w:pPr>
      <w:r>
        <w:rPr>
          <w:sz w:val="28"/>
          <w:szCs w:val="28"/>
          <w:rtl w:val="0"/>
        </w:rPr>
        <w:t xml:space="preserve">Kết quả không còn lỗi #N/A; bật </w:t>
      </w:r>
      <w:r>
        <w:rPr>
          <w:b/>
          <w:bCs/>
          <w:sz w:val="28"/>
          <w:szCs w:val="28"/>
          <w:rtl w:val="0"/>
        </w:rPr>
        <w:t>AutoFilter</w:t>
      </w:r>
      <w:r>
        <w:rPr>
          <w:sz w:val="28"/>
          <w:szCs w:val="28"/>
          <w:rtl w:val="0"/>
        </w:rPr>
        <w:t>; vùng dữ liệu không có hàng trống và không Merge Cell. Kết quả mong đợi:</w:t>
      </w:r>
    </w:p>
    <w:p w14:paraId="0000001B">
      <w:pPr>
        <w:spacing w:after="240" w:line="360" w:lineRule="auto"/>
        <w:jc w:val="center"/>
      </w:pPr>
      <w:r>
        <w:drawing>
          <wp:inline distT="114300" distB="114300" distL="114300" distR="114300">
            <wp:extent cx="5669280" cy="204533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9"/>
                    <a:srcRect/>
                    <a:stretch>
                      <a:fillRect/>
                    </a:stretch>
                  </pic:blipFill>
                  <pic:spPr>
                    <a:xfrm>
                      <a:off x="0" y="0"/>
                      <a:ext cx="5669280" cy="2045728"/>
                    </a:xfrm>
                    <a:prstGeom prst="rect">
                      <a:avLst/>
                    </a:prstGeom>
                  </pic:spPr>
                </pic:pic>
              </a:graphicData>
            </a:graphic>
          </wp:inline>
        </w:drawing>
      </w:r>
    </w:p>
    <w:p w14:paraId="0000001C">
      <w:pPr>
        <w:numPr>
          <w:ilvl w:val="0"/>
          <w:numId w:val="2"/>
        </w:numPr>
        <w:shd w:val="clear" w:fill="FFFFFF"/>
        <w:spacing w:after="0" w:line="360" w:lineRule="auto"/>
        <w:ind w:left="720" w:hanging="360"/>
        <w:rPr>
          <w:rFonts w:ascii="Times New Roman" w:hAnsi="Times New Roman" w:eastAsia="Times New Roman" w:cs="Times New Roman"/>
          <w:sz w:val="28"/>
          <w:szCs w:val="28"/>
        </w:rPr>
      </w:pPr>
      <w:r>
        <w:rPr>
          <w:b/>
          <w:bCs/>
          <w:sz w:val="28"/>
          <w:szCs w:val="28"/>
          <w:rtl w:val="0"/>
        </w:rPr>
        <w:t>[Chức năng 4] Tài liệu README.md (đặt trong docs/):</w:t>
      </w:r>
    </w:p>
    <w:p w14:paraId="0000001D">
      <w:pPr>
        <w:numPr>
          <w:ilvl w:val="1"/>
          <w:numId w:val="2"/>
        </w:numPr>
        <w:shd w:val="clear" w:fill="FFFFFF"/>
        <w:spacing w:after="0" w:line="360" w:lineRule="auto"/>
        <w:ind w:left="1440" w:hanging="360"/>
        <w:rPr>
          <w:sz w:val="28"/>
          <w:szCs w:val="28"/>
        </w:rPr>
      </w:pPr>
      <w:r>
        <w:rPr>
          <w:sz w:val="28"/>
          <w:szCs w:val="28"/>
          <w:rtl w:val="0"/>
        </w:rPr>
        <w:t>Viết bằng Markdown, hiển thị đúng khi render trên GitHub, gồm: Tên hệ thống (</w:t>
      </w:r>
      <w:r>
        <w:rPr>
          <w:b/>
          <w:bCs/>
          <w:sz w:val="28"/>
          <w:szCs w:val="28"/>
          <w:rtl w:val="0"/>
        </w:rPr>
        <w:t>H1</w:t>
      </w:r>
      <w:r>
        <w:rPr>
          <w:sz w:val="28"/>
          <w:szCs w:val="28"/>
          <w:rtl w:val="0"/>
        </w:rPr>
        <w:t xml:space="preserve">); mục </w:t>
      </w:r>
      <w:r>
        <w:rPr>
          <w:i/>
          <w:iCs/>
          <w:sz w:val="28"/>
          <w:szCs w:val="28"/>
          <w:rtl w:val="0"/>
        </w:rPr>
        <w:t>Hướng dẫn chạy script</w:t>
      </w:r>
      <w:r>
        <w:rPr>
          <w:sz w:val="28"/>
          <w:szCs w:val="28"/>
          <w:rtl w:val="0"/>
        </w:rPr>
        <w:t xml:space="preserve"> (</w:t>
      </w:r>
      <w:r>
        <w:rPr>
          <w:b/>
          <w:bCs/>
          <w:sz w:val="28"/>
          <w:szCs w:val="28"/>
          <w:rtl w:val="0"/>
        </w:rPr>
        <w:t>Code Block</w:t>
      </w:r>
      <w:r>
        <w:rPr>
          <w:sz w:val="28"/>
          <w:szCs w:val="28"/>
          <w:rtl w:val="0"/>
        </w:rPr>
        <w:t xml:space="preserve">); mục </w:t>
      </w:r>
      <w:r>
        <w:rPr>
          <w:i/>
          <w:iCs/>
          <w:sz w:val="28"/>
          <w:szCs w:val="28"/>
          <w:rtl w:val="0"/>
        </w:rPr>
        <w:t>Checklist kiểm tra thiết bị</w:t>
      </w:r>
      <w:r>
        <w:rPr>
          <w:sz w:val="28"/>
          <w:szCs w:val="28"/>
          <w:rtl w:val="0"/>
        </w:rPr>
        <w:t xml:space="preserve"> (</w:t>
      </w:r>
      <w:r>
        <w:rPr>
          <w:b/>
          <w:bCs/>
          <w:sz w:val="28"/>
          <w:szCs w:val="28"/>
          <w:rtl w:val="0"/>
        </w:rPr>
        <w:t>Task List</w:t>
      </w:r>
      <w:r>
        <w:rPr>
          <w:sz w:val="28"/>
          <w:szCs w:val="28"/>
          <w:rtl w:val="0"/>
        </w:rPr>
        <w:t xml:space="preserve">, tối thiểu 3 mục, có ít nhất 1 mục đã tick); mục </w:t>
      </w:r>
      <w:r>
        <w:rPr>
          <w:i/>
          <w:iCs/>
          <w:sz w:val="28"/>
          <w:szCs w:val="28"/>
          <w:rtl w:val="0"/>
        </w:rPr>
        <w:t>Bảng thông số phần cứng</w:t>
      </w:r>
      <w:r>
        <w:rPr>
          <w:sz w:val="28"/>
          <w:szCs w:val="28"/>
          <w:rtl w:val="0"/>
        </w:rPr>
        <w:t xml:space="preserve"> (</w:t>
      </w:r>
      <w:r>
        <w:rPr>
          <w:b/>
          <w:bCs/>
          <w:sz w:val="28"/>
          <w:szCs w:val="28"/>
          <w:rtl w:val="0"/>
        </w:rPr>
        <w:t>Table</w:t>
      </w:r>
      <w:r>
        <w:rPr>
          <w:sz w:val="28"/>
          <w:szCs w:val="28"/>
          <w:rtl w:val="0"/>
        </w:rPr>
        <w:t>, tối thiểu 3 thiết bị lấy từ sheet danh-muc-linh-kien: tên, đơn giá, loại storage).</w:t>
      </w:r>
    </w:p>
    <w:p w14:paraId="0000001E">
      <w:pPr>
        <w:numPr>
          <w:ilvl w:val="1"/>
          <w:numId w:val="2"/>
        </w:numPr>
        <w:shd w:val="clear" w:fill="FFFFFF"/>
        <w:spacing w:after="0" w:line="360" w:lineRule="auto"/>
        <w:ind w:left="1440" w:hanging="360"/>
        <w:rPr>
          <w:sz w:val="28"/>
          <w:szCs w:val="28"/>
        </w:rPr>
      </w:pPr>
      <w:r>
        <w:rPr>
          <w:sz w:val="28"/>
          <w:szCs w:val="28"/>
          <w:rtl w:val="0"/>
        </w:rPr>
        <w:t xml:space="preserve">Mục </w:t>
      </w:r>
      <w:r>
        <w:rPr>
          <w:i/>
          <w:iCs/>
          <w:sz w:val="28"/>
          <w:szCs w:val="28"/>
          <w:rtl w:val="0"/>
        </w:rPr>
        <w:t>Phân tích hệ thống</w:t>
      </w:r>
      <w:r>
        <w:rPr>
          <w:sz w:val="28"/>
          <w:szCs w:val="28"/>
          <w:rtl w:val="0"/>
        </w:rPr>
        <w:t xml:space="preserve">: xác định </w:t>
      </w:r>
      <w:r>
        <w:rPr>
          <w:b/>
          <w:bCs/>
          <w:sz w:val="28"/>
          <w:szCs w:val="28"/>
          <w:rtl w:val="0"/>
        </w:rPr>
        <w:t>Input – Process – Output</w:t>
      </w:r>
      <w:r>
        <w:rPr>
          <w:sz w:val="28"/>
          <w:szCs w:val="28"/>
          <w:rtl w:val="0"/>
        </w:rPr>
        <w:t xml:space="preserve"> của chức năng lọc log; sau đó phân loại 4 phát biểu sau vào đúng tầng </w:t>
      </w:r>
      <w:r>
        <w:rPr>
          <w:b/>
          <w:bCs/>
          <w:sz w:val="28"/>
          <w:szCs w:val="28"/>
          <w:rtl w:val="0"/>
        </w:rPr>
        <w:t>DIKW</w:t>
      </w:r>
      <w:r>
        <w:rPr>
          <w:sz w:val="28"/>
          <w:szCs w:val="28"/>
          <w:rtl w:val="0"/>
        </w:rPr>
        <w:t xml:space="preserve"> (Data, Information, Knowledge, Wisdom):</w:t>
      </w:r>
    </w:p>
    <w:p w14:paraId="0000001F">
      <w:pPr>
        <w:numPr>
          <w:ilvl w:val="2"/>
          <w:numId w:val="2"/>
        </w:numPr>
        <w:shd w:val="clear" w:fill="FFFFFF"/>
        <w:spacing w:after="0" w:line="360" w:lineRule="auto"/>
        <w:ind w:left="2160" w:hanging="360"/>
        <w:rPr>
          <w:sz w:val="28"/>
          <w:szCs w:val="28"/>
        </w:rPr>
      </w:pPr>
      <w:bookmarkStart w:id="0" w:name="_GoBack"/>
      <w:r>
        <w:rPr>
          <w:sz w:val="28"/>
          <w:szCs w:val="28"/>
          <w:rtl w:val="0"/>
        </w:rPr>
        <w:t>(a) “Quyết định thay modem trạm sensor-03 trước thứ Sáu.”</w:t>
      </w:r>
    </w:p>
    <w:bookmarkEnd w:id="0"/>
    <w:p w14:paraId="00000020">
      <w:pPr>
        <w:numPr>
          <w:ilvl w:val="2"/>
          <w:numId w:val="2"/>
        </w:numPr>
        <w:shd w:val="clear" w:fill="FFFFFF"/>
        <w:spacing w:after="0" w:line="360" w:lineRule="auto"/>
        <w:ind w:left="2160" w:hanging="360"/>
        <w:rPr>
          <w:sz w:val="28"/>
          <w:szCs w:val="28"/>
        </w:rPr>
      </w:pPr>
      <w:r>
        <w:rPr>
          <w:sz w:val="28"/>
          <w:szCs w:val="28"/>
          <w:rtl w:val="0"/>
        </w:rPr>
        <w:t>(b) “2026-10-12 08:15:01 [ERROR] sensor-03 Connection TIMEOUT after 30s”</w:t>
      </w:r>
    </w:p>
    <w:p w14:paraId="00000021">
      <w:pPr>
        <w:numPr>
          <w:ilvl w:val="2"/>
          <w:numId w:val="2"/>
        </w:numPr>
        <w:shd w:val="clear" w:fill="FFFFFF"/>
        <w:spacing w:after="0" w:line="360" w:lineRule="auto"/>
        <w:ind w:left="2160" w:hanging="360"/>
        <w:rPr>
          <w:sz w:val="28"/>
          <w:szCs w:val="28"/>
        </w:rPr>
      </w:pPr>
      <w:r>
        <w:rPr>
          <w:sz w:val="28"/>
          <w:szCs w:val="28"/>
          <w:rtl w:val="0"/>
        </w:rPr>
        <w:t>(c) “Hôm nay hệ thống ghi nhận 8 sự cố, trong đó 4 sự cố đến từ trạm sensor-03.”</w:t>
      </w:r>
    </w:p>
    <w:p w14:paraId="00000022">
      <w:pPr>
        <w:numPr>
          <w:ilvl w:val="2"/>
          <w:numId w:val="2"/>
        </w:numPr>
        <w:shd w:val="clear" w:fill="FFFFFF"/>
        <w:spacing w:after="0" w:line="360" w:lineRule="auto"/>
        <w:ind w:left="2160" w:hanging="360"/>
        <w:rPr>
          <w:sz w:val="28"/>
          <w:szCs w:val="28"/>
        </w:rPr>
      </w:pPr>
      <w:r>
        <w:rPr>
          <w:sz w:val="28"/>
          <w:szCs w:val="28"/>
          <w:rtl w:val="0"/>
        </w:rPr>
        <w:t>(d) “Trạm sensor-03 hay mất kết nối vào buổi chiều do sóng yếu, nên cần lắp thêm anten.”</w:t>
      </w:r>
    </w:p>
    <w:p w14:paraId="00000023">
      <w:pPr>
        <w:pStyle w:val="3"/>
        <w:shd w:val="clear" w:fill="FFFFFF"/>
        <w:spacing w:after="80" w:line="360" w:lineRule="auto"/>
        <w:rPr>
          <w:sz w:val="28"/>
          <w:szCs w:val="28"/>
        </w:rPr>
      </w:pPr>
      <w:r>
        <w:rPr>
          <w:sz w:val="28"/>
          <w:szCs w:val="28"/>
          <w:rtl w:val="0"/>
        </w:rPr>
        <w:t>3. Thang điểm đánh giá</w:t>
      </w:r>
    </w:p>
    <w:tbl>
      <w:tblPr>
        <w:tblStyle w:val="13"/>
        <w:tblW w:w="9480" w:type="dxa"/>
        <w:tblInd w:w="-300" w:type="dxa"/>
        <w:tblLayout w:type="fixed"/>
        <w:tblCellMar>
          <w:top w:w="100" w:type="dxa"/>
          <w:left w:w="100" w:type="dxa"/>
          <w:bottom w:w="100" w:type="dxa"/>
          <w:right w:w="100" w:type="dxa"/>
        </w:tblCellMar>
      </w:tblPr>
      <w:tblGrid>
        <w:gridCol w:w="2550"/>
        <w:gridCol w:w="1500"/>
        <w:gridCol w:w="5430"/>
      </w:tblGrid>
      <w:tr w14:paraId="41690A39">
        <w:tblPrEx>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4">
            <w:pPr>
              <w:shd w:val="clear" w:fill="FFFFFF"/>
              <w:spacing w:after="0" w:line="360" w:lineRule="auto"/>
              <w:rPr>
                <w:sz w:val="28"/>
                <w:szCs w:val="28"/>
              </w:rPr>
            </w:pPr>
            <w:r>
              <w:rPr>
                <w:b/>
                <w:bCs/>
                <w:sz w:val="28"/>
                <w:szCs w:val="28"/>
                <w:rtl w:val="0"/>
              </w:rPr>
              <w:t>Tiêu chí</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5">
            <w:pPr>
              <w:shd w:val="clear" w:fill="FFFFFF"/>
              <w:spacing w:after="0" w:line="360" w:lineRule="auto"/>
              <w:rPr>
                <w:sz w:val="28"/>
                <w:szCs w:val="28"/>
              </w:rPr>
            </w:pPr>
            <w:r>
              <w:rPr>
                <w:b/>
                <w:bCs/>
                <w:sz w:val="28"/>
                <w:szCs w:val="28"/>
                <w:rtl w:val="0"/>
              </w:rPr>
              <w:t>Trọng số</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6">
            <w:pPr>
              <w:shd w:val="clear" w:fill="FFFFFF"/>
              <w:spacing w:after="0" w:line="360" w:lineRule="auto"/>
              <w:rPr>
                <w:sz w:val="28"/>
                <w:szCs w:val="28"/>
              </w:rPr>
            </w:pPr>
            <w:r>
              <w:rPr>
                <w:b/>
                <w:bCs/>
                <w:sz w:val="28"/>
                <w:szCs w:val="28"/>
                <w:rtl w:val="0"/>
              </w:rPr>
              <w:t>Mô tả</w:t>
            </w:r>
          </w:p>
        </w:tc>
      </w:tr>
      <w:tr w14:paraId="481F7556">
        <w:tblPrEx>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7">
            <w:pPr>
              <w:shd w:val="clear" w:fill="FFFFFF"/>
              <w:spacing w:after="0" w:line="360" w:lineRule="auto"/>
              <w:rPr>
                <w:sz w:val="28"/>
                <w:szCs w:val="28"/>
              </w:rPr>
            </w:pPr>
            <w:r>
              <w:rPr>
                <w:b/>
                <w:bCs/>
                <w:sz w:val="28"/>
                <w:szCs w:val="28"/>
                <w:rtl w:val="0"/>
              </w:rPr>
              <w:t>Terminal &amp; cây thư mục</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8">
            <w:pPr>
              <w:shd w:val="clear" w:fill="FFFFFF"/>
              <w:spacing w:after="0" w:line="360" w:lineRule="auto"/>
              <w:rPr>
                <w:sz w:val="28"/>
                <w:szCs w:val="28"/>
              </w:rPr>
            </w:pPr>
            <w:r>
              <w:rPr>
                <w:sz w:val="28"/>
                <w:szCs w:val="28"/>
                <w:rtl w:val="0"/>
              </w:rPr>
              <w:t>2đ</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9">
            <w:pPr>
              <w:shd w:val="clear" w:fill="FFFFFF"/>
              <w:spacing w:after="0" w:line="360" w:lineRule="auto"/>
              <w:rPr>
                <w:sz w:val="28"/>
                <w:szCs w:val="28"/>
              </w:rPr>
            </w:pPr>
            <w:r>
              <w:rPr>
                <w:sz w:val="28"/>
                <w:szCs w:val="28"/>
                <w:rtl w:val="0"/>
              </w:rPr>
              <w:t>Một dòng lệnh PowerShell tạo đủ cây thư mục kebab-case; file .env tạo bằng đường dẫn tương đối và được ẩn.</w:t>
            </w:r>
          </w:p>
        </w:tc>
      </w:tr>
      <w:tr w14:paraId="618CF01A">
        <w:tblPrEx>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A">
            <w:pPr>
              <w:shd w:val="clear" w:fill="FFFFFF"/>
              <w:spacing w:after="0" w:line="360" w:lineRule="auto"/>
              <w:rPr>
                <w:sz w:val="28"/>
                <w:szCs w:val="28"/>
              </w:rPr>
            </w:pPr>
            <w:r>
              <w:rPr>
                <w:b/>
                <w:bCs/>
                <w:sz w:val="28"/>
                <w:szCs w:val="28"/>
                <w:rtl w:val="0"/>
              </w:rPr>
              <w:t>Script auto_report.ps1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B">
            <w:pPr>
              <w:shd w:val="clear" w:fill="FFFFFF"/>
              <w:spacing w:after="0" w:line="360" w:lineRule="auto"/>
              <w:rPr>
                <w:sz w:val="28"/>
                <w:szCs w:val="28"/>
              </w:rPr>
            </w:pPr>
            <w:r>
              <w:rPr>
                <w:sz w:val="28"/>
                <w:szCs w:val="28"/>
                <w:rtl w:val="0"/>
              </w:rPr>
              <w:t>3đ</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C">
            <w:pPr>
              <w:shd w:val="clear" w:fill="FFFFFF"/>
              <w:spacing w:after="0" w:line="360" w:lineRule="auto"/>
              <w:rPr>
                <w:sz w:val="28"/>
                <w:szCs w:val="28"/>
              </w:rPr>
            </w:pPr>
            <w:r>
              <w:rPr>
                <w:sz w:val="28"/>
                <w:szCs w:val="28"/>
                <w:rtl w:val="0"/>
              </w:rPr>
              <w:t>Đúng Write-Output, Pipeline + Select-String, toán tử &gt;&gt;, đếm số lỗi; không có lệnh xóa nguy hiểm; chạy không lỗi.</w:t>
            </w:r>
          </w:p>
        </w:tc>
      </w:tr>
      <w:tr w14:paraId="2EE81A28">
        <w:tblPrEx>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D">
            <w:pPr>
              <w:shd w:val="clear" w:fill="FFFFFF"/>
              <w:spacing w:after="0" w:line="360" w:lineRule="auto"/>
              <w:rPr>
                <w:sz w:val="28"/>
                <w:szCs w:val="28"/>
              </w:rPr>
            </w:pPr>
            <w:r>
              <w:rPr>
                <w:b/>
                <w:bCs/>
                <w:sz w:val="28"/>
                <w:szCs w:val="28"/>
                <w:rtl w:val="0"/>
              </w:rPr>
              <w:t>Excel TRIM + VLOOKUP</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E">
            <w:pPr>
              <w:shd w:val="clear" w:fill="FFFFFF"/>
              <w:spacing w:after="0" w:line="360" w:lineRule="auto"/>
              <w:rPr>
                <w:sz w:val="28"/>
                <w:szCs w:val="28"/>
              </w:rPr>
            </w:pPr>
            <w:r>
              <w:rPr>
                <w:sz w:val="28"/>
                <w:szCs w:val="28"/>
                <w:rtl w:val="0"/>
              </w:rPr>
              <w:t>2đ</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2F">
            <w:pPr>
              <w:shd w:val="clear" w:fill="FFFFFF"/>
              <w:spacing w:after="0" w:line="360" w:lineRule="auto"/>
              <w:rPr>
                <w:sz w:val="28"/>
                <w:szCs w:val="28"/>
              </w:rPr>
            </w:pPr>
            <w:r>
              <w:rPr>
                <w:sz w:val="28"/>
                <w:szCs w:val="28"/>
                <w:rtl w:val="0"/>
              </w:rPr>
              <w:t>Dùng đúng TRIM, VLOOKUP (FALSE, $); không còn #N/A; có AutoFilter, không Merge Cell.</w:t>
            </w:r>
          </w:p>
        </w:tc>
      </w:tr>
      <w:tr w14:paraId="0168C6A6">
        <w:tblPrEx>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0">
            <w:pPr>
              <w:shd w:val="clear" w:fill="FFFFFF"/>
              <w:spacing w:after="0" w:line="360" w:lineRule="auto"/>
              <w:rPr>
                <w:sz w:val="28"/>
                <w:szCs w:val="28"/>
              </w:rPr>
            </w:pPr>
            <w:r>
              <w:rPr>
                <w:b/>
                <w:bCs/>
                <w:sz w:val="28"/>
                <w:szCs w:val="28"/>
                <w:rtl w:val="0"/>
              </w:rPr>
              <w:t>README.md &amp; phân tích</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1">
            <w:pPr>
              <w:shd w:val="clear" w:fill="FFFFFF"/>
              <w:spacing w:after="0" w:line="360" w:lineRule="auto"/>
              <w:rPr>
                <w:sz w:val="28"/>
                <w:szCs w:val="28"/>
              </w:rPr>
            </w:pPr>
            <w:r>
              <w:rPr>
                <w:sz w:val="28"/>
                <w:szCs w:val="28"/>
                <w:rtl w:val="0"/>
              </w:rPr>
              <w:t>2đ</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2">
            <w:pPr>
              <w:shd w:val="clear" w:fill="FFFFFF"/>
              <w:spacing w:after="0" w:line="360" w:lineRule="auto"/>
              <w:rPr>
                <w:sz w:val="28"/>
                <w:szCs w:val="28"/>
              </w:rPr>
            </w:pPr>
            <w:r>
              <w:rPr>
                <w:sz w:val="28"/>
                <w:szCs w:val="28"/>
                <w:rtl w:val="0"/>
              </w:rPr>
              <w:t>Đủ H1, Code Block, Task List, Table; phân loại IPO/DIKW đúng; tính đúng thời gian tải log.</w:t>
            </w:r>
          </w:p>
        </w:tc>
      </w:tr>
      <w:tr w14:paraId="35993906">
        <w:tblPrEx>
          <w:tblCellMar>
            <w:top w:w="100" w:type="dxa"/>
            <w:left w:w="100" w:type="dxa"/>
            <w:bottom w:w="100" w:type="dxa"/>
            <w:right w:w="100" w:type="dxa"/>
          </w:tblCellMar>
        </w:tblPrEx>
        <w:trPr>
          <w:trHeight w:val="82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3">
            <w:pPr>
              <w:shd w:val="clear" w:fill="FFFFFF"/>
              <w:spacing w:after="0" w:line="360" w:lineRule="auto"/>
              <w:rPr>
                <w:sz w:val="28"/>
                <w:szCs w:val="28"/>
              </w:rPr>
            </w:pPr>
            <w:r>
              <w:rPr>
                <w:b/>
                <w:bCs/>
                <w:sz w:val="28"/>
                <w:szCs w:val="28"/>
                <w:rtl w:val="0"/>
              </w:rPr>
              <w:t>Trình bày &amp; nộp bài</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4">
            <w:pPr>
              <w:shd w:val="clear" w:fill="FFFFFF"/>
              <w:spacing w:after="0" w:line="360" w:lineRule="auto"/>
              <w:rPr>
                <w:sz w:val="28"/>
                <w:szCs w:val="28"/>
              </w:rPr>
            </w:pPr>
            <w:r>
              <w:rPr>
                <w:sz w:val="28"/>
                <w:szCs w:val="28"/>
                <w:rtl w:val="0"/>
              </w:rPr>
              <w:t>1đ</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35">
            <w:pPr>
              <w:shd w:val="clear" w:fill="FFFFFF"/>
              <w:spacing w:after="0" w:line="360" w:lineRule="auto"/>
              <w:rPr>
                <w:sz w:val="28"/>
                <w:szCs w:val="28"/>
              </w:rPr>
            </w:pPr>
            <w:r>
              <w:rPr>
                <w:sz w:val="28"/>
                <w:szCs w:val="28"/>
                <w:rtl w:val="0"/>
              </w:rPr>
              <w:t>Đúng cấu trúc thư mục, đặt tên repo đúng quy định, nộp đúng link GitHub.</w:t>
            </w:r>
          </w:p>
        </w:tc>
      </w:tr>
    </w:tbl>
    <w:p w14:paraId="00000036">
      <w:pPr>
        <w:pStyle w:val="3"/>
        <w:spacing w:before="200" w:line="360" w:lineRule="auto"/>
        <w:rPr>
          <w:sz w:val="28"/>
          <w:szCs w:val="28"/>
        </w:rPr>
      </w:pPr>
      <w:r>
        <w:rPr>
          <w:sz w:val="28"/>
          <w:szCs w:val="28"/>
          <w:rtl w:val="0"/>
        </w:rPr>
        <w:t>4. Đánh giá</w:t>
      </w:r>
    </w:p>
    <w:p w14:paraId="00000037">
      <w:pPr>
        <w:shd w:val="clear" w:fill="FFFFFF"/>
        <w:spacing w:before="240" w:after="0" w:line="360" w:lineRule="auto"/>
        <w:rPr>
          <w:sz w:val="28"/>
          <w:szCs w:val="28"/>
        </w:rPr>
      </w:pPr>
      <w:r>
        <w:rPr>
          <w:sz w:val="28"/>
          <w:szCs w:val="28"/>
          <w:rtl w:val="0"/>
        </w:rPr>
        <w:t>Để hoàn thành bài kiểm tra, học viên cần:</w:t>
      </w:r>
    </w:p>
    <w:p w14:paraId="00000038">
      <w:pPr>
        <w:numPr>
          <w:ilvl w:val="0"/>
          <w:numId w:val="3"/>
        </w:numPr>
        <w:shd w:val="clear" w:fill="FFFFFF"/>
        <w:spacing w:after="0" w:line="360" w:lineRule="auto"/>
        <w:ind w:left="720" w:hanging="360"/>
        <w:rPr>
          <w:sz w:val="28"/>
          <w:szCs w:val="28"/>
        </w:rPr>
      </w:pPr>
      <w:r>
        <w:rPr>
          <w:sz w:val="28"/>
          <w:szCs w:val="28"/>
          <w:rtl w:val="0"/>
        </w:rPr>
        <w:t>Đưa toàn bộ file (docs, scripts, data, backup, .env) lên GitHub, repository đặt tên theo định dạng: [Tên Lớp]_[Môn Học]_KiemTraDauGio_SmartFarm.</w:t>
      </w:r>
    </w:p>
    <w:p w14:paraId="00000039">
      <w:pPr>
        <w:numPr>
          <w:ilvl w:val="0"/>
          <w:numId w:val="3"/>
        </w:numPr>
        <w:shd w:val="clear" w:fill="FFFFFF"/>
        <w:spacing w:after="0" w:line="360" w:lineRule="auto"/>
        <w:ind w:left="720" w:hanging="360"/>
        <w:rPr>
          <w:sz w:val="28"/>
          <w:szCs w:val="28"/>
        </w:rPr>
      </w:pPr>
      <w:r>
        <w:rPr>
          <w:sz w:val="28"/>
          <w:szCs w:val="28"/>
          <w:rtl w:val="0"/>
        </w:rPr>
        <w:t>Dán link của repository lên phần nộp bài trên hệ thống.</w:t>
      </w: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CC1E13C-E94E-4640-8E90-4F3FDBE7DD9B}"/>
  </w:font>
  <w:font w:name="Arial">
    <w:panose1 w:val="020B0604020202020204"/>
    <w:charset w:val="00"/>
    <w:family w:val="swiss"/>
    <w:pitch w:val="default"/>
    <w:sig w:usb0="E0002EFF" w:usb1="C000785B" w:usb2="00000009" w:usb3="00000000" w:csb0="400001FF" w:csb1="FFFF0000"/>
    <w:embedRegular r:id="rId2" w:fontKey="{99565590-AC33-46C0-BF14-176FE3549EF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9CA37D6-5FD3-4678-973F-5CE6979368BC}"/>
  </w:font>
  <w:font w:name="Wingdings">
    <w:panose1 w:val="05000000000000000000"/>
    <w:charset w:val="02"/>
    <w:family w:val="auto"/>
    <w:pitch w:val="default"/>
    <w:sig w:usb0="00000000" w:usb1="00000000" w:usb2="00000000" w:usb3="00000000" w:csb0="80000000" w:csb1="00000000"/>
    <w:embedRegular r:id="rId4" w:fontKey="{589F1D52-9CB2-42CB-BB77-9C788870F748}"/>
  </w:font>
  <w:font w:name="Calibri">
    <w:panose1 w:val="020F0502020204030204"/>
    <w:charset w:val="00"/>
    <w:family w:val="swiss"/>
    <w:pitch w:val="default"/>
    <w:sig w:usb0="E4002EFF" w:usb1="C200247B" w:usb2="00000009" w:usb3="00000000" w:csb0="200001FF" w:csb1="00000000"/>
    <w:embedRegular r:id="rId5" w:fontKey="{14C6E9FC-46D0-4DCE-8E83-642C392CC57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07B2D3E2-7974-4978-A412-0B384217AEBB}"/>
  </w:font>
  <w:font w:name="Cambria">
    <w:panose1 w:val="02040503050406030204"/>
    <w:charset w:val="00"/>
    <w:family w:val="auto"/>
    <w:pitch w:val="default"/>
    <w:sig w:usb0="E00006FF" w:usb1="420024FF" w:usb2="02000000" w:usb3="00000000" w:csb0="2000019F" w:csb1="00000000"/>
    <w:embedRegular r:id="rId7" w:fontKey="{864DA0F6-2BF7-4E91-9632-29D40D48D9D9}"/>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A">
    <w:pPr>
      <w:ind w:right="-1174"/>
      <w:jc w:val="right"/>
    </w:pPr>
    <w:r>
      <w:drawing>
        <wp:inline distT="114300" distB="114300" distL="114300" distR="114300">
          <wp:extent cx="2434590" cy="556895"/>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1"/>
                  <a:srcRect/>
                  <a:stretch>
                    <a:fillRect/>
                  </a:stretch>
                </pic:blipFill>
                <pic:spPr>
                  <a:xfrm>
                    <a:off x="0" y="0"/>
                    <a:ext cx="2434776" cy="55721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5F570D4"/>
    <w:rsid w:val="727D3E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sz w:val="24"/>
      <w:szCs w:val="24"/>
      <w:lang w:val="en"/>
    </w:rPr>
  </w:style>
  <w:style w:type="paragraph" w:styleId="2">
    <w:name w:val="heading 1"/>
    <w:basedOn w:val="1"/>
    <w:next w:val="1"/>
    <w:uiPriority w:val="0"/>
    <w:pPr>
      <w:keepNext/>
      <w:keepLines/>
      <w:spacing w:before="480" w:after="120"/>
    </w:pPr>
    <w:rPr>
      <w:b/>
      <w:bCs/>
      <w:sz w:val="48"/>
      <w:szCs w:val="48"/>
    </w:rPr>
  </w:style>
  <w:style w:type="paragraph" w:styleId="3">
    <w:name w:val="heading 2"/>
    <w:basedOn w:val="1"/>
    <w:next w:val="1"/>
    <w:qFormat/>
    <w:uiPriority w:val="0"/>
    <w:pPr>
      <w:spacing w:line="240" w:lineRule="auto"/>
    </w:pPr>
    <w:rPr>
      <w:b/>
      <w:bCs/>
      <w:sz w:val="36"/>
      <w:szCs w:val="36"/>
    </w:rPr>
  </w:style>
  <w:style w:type="paragraph" w:styleId="4">
    <w:name w:val="heading 3"/>
    <w:basedOn w:val="1"/>
    <w:next w:val="1"/>
    <w:qFormat/>
    <w:uiPriority w:val="0"/>
    <w:pPr>
      <w:spacing w:line="240" w:lineRule="auto"/>
    </w:pPr>
    <w:rPr>
      <w:b/>
      <w:bCs/>
      <w:sz w:val="27"/>
      <w:szCs w:val="27"/>
    </w:rPr>
  </w:style>
  <w:style w:type="paragraph" w:styleId="5">
    <w:name w:val="heading 4"/>
    <w:basedOn w:val="1"/>
    <w:next w:val="1"/>
    <w:qFormat/>
    <w:uiPriority w:val="0"/>
    <w:pPr>
      <w:keepNext/>
      <w:keepLines/>
      <w:spacing w:before="240" w:after="40"/>
    </w:pPr>
    <w:rPr>
      <w:b/>
      <w:bCs/>
    </w:rPr>
  </w:style>
  <w:style w:type="paragraph" w:styleId="6">
    <w:name w:val="heading 5"/>
    <w:basedOn w:val="1"/>
    <w:next w:val="1"/>
    <w:qFormat/>
    <w:uiPriority w:val="0"/>
    <w:pPr>
      <w:keepNext/>
      <w:keepLines/>
      <w:spacing w:before="220" w:after="40"/>
    </w:pPr>
    <w:rPr>
      <w:b/>
      <w:bCs/>
      <w:sz w:val="22"/>
      <w:szCs w:val="22"/>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1"/>
    <w:basedOn w:val="12"/>
    <w:qFormat/>
    <w:uiPriority w:val="0"/>
    <w:tblPr/>
  </w:style>
  <w:style w:type="table" w:customStyle="1" w:styleId="14">
    <w:name w:val="_Style 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qB6iOf3/j2qx4j/flN36x8DXA==">CgMxLjA4AHIhMWRmV3dRQ002VnA4MHA1TVVxVkNuSWFIYnNrSHh5blV4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568</Words>
  <Characters>2620</Characters>
  <TotalTime>99</TotalTime>
  <ScaleCrop>false</ScaleCrop>
  <LinksUpToDate>false</LinksUpToDate>
  <CharactersWithSpaces>3162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2026-10-27T01:09:32Z</dcterms:created>
  <dc:creator>Admin</dc:creator>
  <cp:lastModifiedBy>tú thanh</cp:lastModifiedBy>
  <dcterms:modified xsi:type="dcterms:W3CDTF">2026-10-27T02:49:24Z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eyJoZGlkIjoiOGY3ZjgyMzU1YTc5ZmQ0YWQ5N2MwMmM3N2QzOGY4ZDkiLCJ1c2VySWQiOiIxMzc0NDEyMjQ5NDMxIn0=</vt:lpwstr>
  </property>
  <property fmtid="{D5CDD505-2E9C-101B-9397-08002B2CF9AE}" pid="3" name="KSOProductBuildVer">
    <vt:lpwstr>1033-12.1.0.29162</vt:lpwstr>
  </property>
  <property fmtid="{D5CDD505-2E9C-101B-9397-08002B2CF9AE}" pid="4" name="ICV">
    <vt:lpwstr>DE60A224A8B74AFAB548312536B1A704_12</vt:lpwstr>
  </property>
</Properties>
</file>